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DE95B">
      <w:pPr>
        <w:pStyle w:val="2"/>
        <w:rPr>
          <w:rFonts w:hint="default"/>
          <w:color w:val="auto"/>
          <w:lang w:val="en-IN"/>
        </w:rPr>
      </w:pPr>
      <w:r>
        <w:rPr>
          <w:color w:val="auto"/>
        </w:rPr>
        <w:t>2303A51</w:t>
      </w:r>
      <w:r>
        <w:rPr>
          <w:rFonts w:hint="default"/>
          <w:color w:val="auto"/>
          <w:lang w:val="en-IN"/>
        </w:rPr>
        <w:t>415</w:t>
      </w:r>
      <w:bookmarkStart w:id="0" w:name="_GoBack"/>
      <w:bookmarkEnd w:id="0"/>
    </w:p>
    <w:p w14:paraId="3FEE4E7B">
      <w:pPr>
        <w:rPr>
          <w:rFonts w:hint="default"/>
          <w:lang w:val="en-IN"/>
        </w:rPr>
      </w:pPr>
      <w:r>
        <w:t>BATCH :0</w:t>
      </w:r>
      <w:r>
        <w:rPr>
          <w:rFonts w:hint="default"/>
          <w:lang w:val="en-IN"/>
        </w:rPr>
        <w:t>3</w:t>
      </w:r>
    </w:p>
    <w:p w14:paraId="5688E9C3">
      <w:pPr>
        <w:pStyle w:val="4"/>
        <w:rPr>
          <w:color w:val="auto"/>
        </w:rPr>
      </w:pPr>
      <w:r>
        <w:rPr>
          <w:color w:val="auto"/>
        </w:rPr>
        <w:t>Task 1 – Variable Naming Issues</w:t>
      </w:r>
    </w:p>
    <w:p w14:paraId="5D7CD25A">
      <w:r>
        <w:t>Improved Code:</w:t>
      </w:r>
    </w:p>
    <w:p w14:paraId="189EB1D8">
      <w:r>
        <w:br w:type="textWrapping"/>
      </w:r>
      <w:r>
        <w:t>def add_numbers(first_number: int, second_number: int) -&gt; int:</w:t>
      </w:r>
      <w:r>
        <w:br w:type="textWrapping"/>
      </w:r>
      <w:r>
        <w:t xml:space="preserve">    """Returns the sum of two integers."""</w:t>
      </w:r>
      <w:r>
        <w:br w:type="textWrapping"/>
      </w:r>
      <w:r>
        <w:t xml:space="preserve">    return first_number + second_number</w:t>
      </w:r>
      <w:r>
        <w:br w:type="textWrapping"/>
      </w:r>
      <w:r>
        <w:br w:type="textWrapping"/>
      </w:r>
      <w:r>
        <w:t>print(add_numbers(10, 20))</w:t>
      </w:r>
      <w:r>
        <w:br w:type="textWrapping"/>
      </w:r>
    </w:p>
    <w:p w14:paraId="1B197B92">
      <w:pPr>
        <w:pStyle w:val="4"/>
        <w:rPr>
          <w:color w:val="auto"/>
        </w:rPr>
      </w:pPr>
      <w:r>
        <w:rPr>
          <w:color w:val="auto"/>
        </w:rPr>
        <w:t>Task 2 – Missing Error Handling</w:t>
      </w:r>
    </w:p>
    <w:p w14:paraId="3BA64A2F">
      <w:r>
        <w:t>Improved Code:</w:t>
      </w:r>
    </w:p>
    <w:p w14:paraId="7578C51D">
      <w:r>
        <w:br w:type="textWrapping"/>
      </w:r>
      <w:r>
        <w:t>def divide_numbers(dividend: float, divisor: float) -&gt; float:</w:t>
      </w:r>
      <w:r>
        <w:br w:type="textWrapping"/>
      </w:r>
      <w:r>
        <w:t xml:space="preserve">    """Divides two numbers and handles division errors."""</w:t>
      </w:r>
      <w:r>
        <w:br w:type="textWrapping"/>
      </w:r>
      <w:r>
        <w:t xml:space="preserve">    try:</w:t>
      </w:r>
      <w:r>
        <w:br w:type="textWrapping"/>
      </w:r>
      <w:r>
        <w:t xml:space="preserve">        return dividend / divisor</w:t>
      </w:r>
      <w:r>
        <w:br w:type="textWrapping"/>
      </w:r>
      <w:r>
        <w:t xml:space="preserve">    except ZeroDivisionError:</w:t>
      </w:r>
      <w:r>
        <w:br w:type="textWrapping"/>
      </w:r>
      <w:r>
        <w:t xml:space="preserve">        print("Error: Division by zero is not allowed.")</w:t>
      </w:r>
      <w:r>
        <w:br w:type="textWrapping"/>
      </w:r>
      <w:r>
        <w:t xml:space="preserve">        return None</w:t>
      </w:r>
      <w:r>
        <w:br w:type="textWrapping"/>
      </w:r>
      <w:r>
        <w:t xml:space="preserve">    except TypeError:</w:t>
      </w:r>
      <w:r>
        <w:br w:type="textWrapping"/>
      </w:r>
      <w:r>
        <w:t xml:space="preserve">        print("Error: Invalid input type. Please provide numeric values.")</w:t>
      </w:r>
      <w:r>
        <w:br w:type="textWrapping"/>
      </w:r>
      <w:r>
        <w:t xml:space="preserve">        return None</w:t>
      </w:r>
      <w:r>
        <w:br w:type="textWrapping"/>
      </w:r>
      <w:r>
        <w:br w:type="textWrapping"/>
      </w:r>
      <w:r>
        <w:t>result = divide_numbers(10, 0)</w:t>
      </w:r>
      <w:r>
        <w:br w:type="textWrapping"/>
      </w:r>
      <w:r>
        <w:t>if result is not None:</w:t>
      </w:r>
      <w:r>
        <w:br w:type="textWrapping"/>
      </w:r>
      <w:r>
        <w:t xml:space="preserve">    print(result)</w:t>
      </w:r>
      <w:r>
        <w:br w:type="textWrapping"/>
      </w:r>
    </w:p>
    <w:p w14:paraId="352ED3C9">
      <w:pPr>
        <w:pStyle w:val="4"/>
        <w:rPr>
          <w:color w:val="auto"/>
        </w:rPr>
      </w:pPr>
      <w:r>
        <w:rPr>
          <w:color w:val="auto"/>
        </w:rPr>
        <w:t>Task 3 – Student Marks Processing System</w:t>
      </w:r>
    </w:p>
    <w:p w14:paraId="607F8F5F">
      <w:r>
        <w:t>Refactored Code:</w:t>
      </w:r>
    </w:p>
    <w:p w14:paraId="18AC290C">
      <w:r>
        <w:br w:type="textWrapping"/>
      </w:r>
      <w:r>
        <w:t>from typing import List</w:t>
      </w:r>
      <w:r>
        <w:br w:type="textWrapping"/>
      </w:r>
      <w:r>
        <w:br w:type="textWrapping"/>
      </w:r>
      <w:r>
        <w:t>def calculate_total(marks: List[int]) -&gt; int:</w:t>
      </w:r>
      <w:r>
        <w:br w:type="textWrapping"/>
      </w:r>
      <w:r>
        <w:t xml:space="preserve">    return sum(marks)</w:t>
      </w:r>
      <w:r>
        <w:br w:type="textWrapping"/>
      </w:r>
      <w:r>
        <w:br w:type="textWrapping"/>
      </w:r>
      <w:r>
        <w:t>def calculate_average(marks: List[int]) -&gt; float:</w:t>
      </w:r>
      <w:r>
        <w:br w:type="textWrapping"/>
      </w:r>
      <w:r>
        <w:t xml:space="preserve">    if not marks:</w:t>
      </w:r>
      <w:r>
        <w:br w:type="textWrapping"/>
      </w:r>
      <w:r>
        <w:t xml:space="preserve">        raise ValueError("Marks list cannot be empty.")</w:t>
      </w:r>
      <w:r>
        <w:br w:type="textWrapping"/>
      </w:r>
      <w:r>
        <w:t xml:space="preserve">    return sum(marks) / len(marks)</w:t>
      </w:r>
      <w:r>
        <w:br w:type="textWrapping"/>
      </w:r>
      <w:r>
        <w:br w:type="textWrapping"/>
      </w:r>
      <w:r>
        <w:t>def determine_grade(average_score: float) -&gt; str:</w:t>
      </w:r>
      <w:r>
        <w:br w:type="textWrapping"/>
      </w:r>
      <w:r>
        <w:t xml:space="preserve">    if average_score &gt;= 90:</w:t>
      </w:r>
      <w:r>
        <w:br w:type="textWrapping"/>
      </w:r>
      <w:r>
        <w:t xml:space="preserve">        return "A"</w:t>
      </w:r>
      <w:r>
        <w:br w:type="textWrapping"/>
      </w:r>
      <w:r>
        <w:t xml:space="preserve">    elif average_score &gt;= 75:</w:t>
      </w:r>
      <w:r>
        <w:br w:type="textWrapping"/>
      </w:r>
      <w:r>
        <w:t xml:space="preserve">        return "B"</w:t>
      </w:r>
      <w:r>
        <w:br w:type="textWrapping"/>
      </w:r>
      <w:r>
        <w:t xml:space="preserve">    elif average_score &gt;= 60:</w:t>
      </w:r>
      <w:r>
        <w:br w:type="textWrapping"/>
      </w:r>
      <w:r>
        <w:t xml:space="preserve">        return "C"</w:t>
      </w:r>
      <w:r>
        <w:br w:type="textWrapping"/>
      </w:r>
      <w:r>
        <w:t xml:space="preserve">    else:</w:t>
      </w:r>
      <w:r>
        <w:br w:type="textWrapping"/>
      </w:r>
      <w:r>
        <w:t xml:space="preserve">        return "F"</w:t>
      </w:r>
      <w:r>
        <w:br w:type="textWrapping"/>
      </w:r>
      <w:r>
        <w:br w:type="textWrapping"/>
      </w:r>
      <w:r>
        <w:t>def main():</w:t>
      </w:r>
      <w:r>
        <w:br w:type="textWrapping"/>
      </w:r>
      <w:r>
        <w:t xml:space="preserve">    marks = [78, 85, 90, 66, 88]</w:t>
      </w:r>
      <w:r>
        <w:br w:type="textWrapping"/>
      </w:r>
      <w:r>
        <w:t xml:space="preserve">    total_marks = calculate_total(marks)</w:t>
      </w:r>
      <w:r>
        <w:br w:type="textWrapping"/>
      </w:r>
      <w:r>
        <w:t xml:space="preserve">    average_marks = calculate_average(marks)</w:t>
      </w:r>
      <w:r>
        <w:br w:type="textWrapping"/>
      </w:r>
      <w:r>
        <w:t xml:space="preserve">    grade = determine_grade(average_marks)</w:t>
      </w:r>
      <w:r>
        <w:br w:type="textWrapping"/>
      </w:r>
      <w:r>
        <w:br w:type="textWrapping"/>
      </w:r>
      <w:r>
        <w:t xml:space="preserve">    print(f"Total Marks: {total_marks}")</w:t>
      </w:r>
      <w:r>
        <w:br w:type="textWrapping"/>
      </w:r>
      <w:r>
        <w:t xml:space="preserve">    print(f"Average Marks: {average_marks:.2f}")</w:t>
      </w:r>
      <w:r>
        <w:br w:type="textWrapping"/>
      </w:r>
      <w:r>
        <w:t xml:space="preserve">    print(f"Grade: {grade}")</w:t>
      </w:r>
      <w:r>
        <w:br w:type="textWrapping"/>
      </w:r>
      <w:r>
        <w:br w:type="textWrapping"/>
      </w:r>
      <w:r>
        <w:t>if __name__ == "__main__":</w:t>
      </w:r>
      <w:r>
        <w:br w:type="textWrapping"/>
      </w:r>
      <w:r>
        <w:t xml:space="preserve">    main()</w:t>
      </w:r>
      <w:r>
        <w:br w:type="textWrapping"/>
      </w:r>
    </w:p>
    <w:p w14:paraId="1FAF7CAA">
      <w:pPr>
        <w:pStyle w:val="4"/>
        <w:rPr>
          <w:color w:val="auto"/>
        </w:rPr>
      </w:pPr>
      <w:r>
        <w:rPr>
          <w:color w:val="auto"/>
        </w:rPr>
        <w:t>Task 4 – Factorial Function with Documentation</w:t>
      </w:r>
    </w:p>
    <w:p w14:paraId="2A4E4E4A">
      <w:r>
        <w:br w:type="textWrapping"/>
      </w:r>
      <w:r>
        <w:t>def calculate_factorial(number: int) -&gt; int:</w:t>
      </w:r>
      <w:r>
        <w:br w:type="textWrapping"/>
      </w:r>
      <w:r>
        <w:t xml:space="preserve">    """</w:t>
      </w:r>
      <w:r>
        <w:br w:type="textWrapping"/>
      </w:r>
      <w:r>
        <w:t xml:space="preserve">    Calculates the factorial of a non-negative integer.</w:t>
      </w:r>
      <w:r>
        <w:br w:type="textWrapping"/>
      </w:r>
      <w:r>
        <w:t xml:space="preserve">    Raises TypeError if input is not integer.</w:t>
      </w:r>
      <w:r>
        <w:br w:type="textWrapping"/>
      </w:r>
      <w:r>
        <w:t xml:space="preserve">    Raises ValueError if number is negative.</w:t>
      </w:r>
      <w:r>
        <w:br w:type="textWrapping"/>
      </w:r>
      <w:r>
        <w:t xml:space="preserve">    """</w:t>
      </w:r>
      <w:r>
        <w:br w:type="textWrapping"/>
      </w:r>
      <w:r>
        <w:t xml:space="preserve">    if not isinstance(number, int):</w:t>
      </w:r>
      <w:r>
        <w:br w:type="textWrapping"/>
      </w:r>
      <w:r>
        <w:t xml:space="preserve">        raise TypeError("Input must be an integer.")</w:t>
      </w:r>
      <w:r>
        <w:br w:type="textWrapping"/>
      </w:r>
      <w:r>
        <w:t xml:space="preserve">    if number &lt; 0:</w:t>
      </w:r>
      <w:r>
        <w:br w:type="textWrapping"/>
      </w:r>
      <w:r>
        <w:t xml:space="preserve">        raise ValueError("Factorial is not defined for negative numbers.")</w:t>
      </w:r>
      <w:r>
        <w:br w:type="textWrapping"/>
      </w:r>
      <w:r>
        <w:br w:type="textWrapping"/>
      </w:r>
      <w:r>
        <w:t xml:space="preserve">    result = 1</w:t>
      </w:r>
      <w:r>
        <w:br w:type="textWrapping"/>
      </w:r>
      <w:r>
        <w:t xml:space="preserve">    for value in range(1, number + 1):</w:t>
      </w:r>
      <w:r>
        <w:br w:type="textWrapping"/>
      </w:r>
      <w:r>
        <w:t xml:space="preserve">        result *= value</w:t>
      </w:r>
      <w:r>
        <w:br w:type="textWrapping"/>
      </w:r>
      <w:r>
        <w:br w:type="textWrapping"/>
      </w:r>
      <w:r>
        <w:t xml:space="preserve">    return result</w:t>
      </w:r>
      <w:r>
        <w:br w:type="textWrapping"/>
      </w:r>
    </w:p>
    <w:p w14:paraId="191E4021">
      <w:pPr>
        <w:pStyle w:val="4"/>
        <w:rPr>
          <w:color w:val="auto"/>
        </w:rPr>
      </w:pPr>
      <w:r>
        <w:rPr>
          <w:color w:val="auto"/>
        </w:rPr>
        <w:t>Task 5 – Enhanced Password Validation System</w:t>
      </w:r>
    </w:p>
    <w:p w14:paraId="388F0443">
      <w:r>
        <w:br w:type="textWrapping"/>
      </w:r>
      <w:r>
        <w:t>import re</w:t>
      </w:r>
      <w:r>
        <w:br w:type="textWrapping"/>
      </w:r>
      <w:r>
        <w:br w:type="textWrapping"/>
      </w:r>
      <w:r>
        <w:t>def is_strong_password(password: str) -&gt; bool:</w:t>
      </w:r>
      <w:r>
        <w:br w:type="textWrapping"/>
      </w:r>
      <w:r>
        <w:t xml:space="preserve">    """</w:t>
      </w:r>
      <w:r>
        <w:br w:type="textWrapping"/>
      </w:r>
      <w:r>
        <w:t xml:space="preserve">    Validates a password based on multiple security rules.</w:t>
      </w:r>
      <w:r>
        <w:br w:type="textWrapping"/>
      </w:r>
      <w:r>
        <w:t xml:space="preserve">    - Minimum length of 8 characters</w:t>
      </w:r>
      <w:r>
        <w:br w:type="textWrapping"/>
      </w:r>
      <w:r>
        <w:t xml:space="preserve">    - At least one uppercase letter</w:t>
      </w:r>
      <w:r>
        <w:br w:type="textWrapping"/>
      </w:r>
      <w:r>
        <w:t xml:space="preserve">    - At least one lowercase letter</w:t>
      </w:r>
      <w:r>
        <w:br w:type="textWrapping"/>
      </w:r>
      <w:r>
        <w:t xml:space="preserve">    - At least one digit</w:t>
      </w:r>
      <w:r>
        <w:br w:type="textWrapping"/>
      </w:r>
      <w:r>
        <w:t xml:space="preserve">    - At least one special character</w:t>
      </w:r>
      <w:r>
        <w:br w:type="textWrapping"/>
      </w:r>
      <w:r>
        <w:t xml:space="preserve">    """</w:t>
      </w:r>
      <w:r>
        <w:br w:type="textWrapping"/>
      </w:r>
      <w:r>
        <w:t xml:space="preserve">    if len(password) &lt; 8:</w:t>
      </w:r>
      <w:r>
        <w:br w:type="textWrapping"/>
      </w:r>
      <w:r>
        <w:t xml:space="preserve">        return False</w:t>
      </w:r>
      <w:r>
        <w:br w:type="textWrapping"/>
      </w:r>
      <w:r>
        <w:t xml:space="preserve">    if not re.search(r"[A-Z]", password):</w:t>
      </w:r>
      <w:r>
        <w:br w:type="textWrapping"/>
      </w:r>
      <w:r>
        <w:t xml:space="preserve">        return False</w:t>
      </w:r>
      <w:r>
        <w:br w:type="textWrapping"/>
      </w:r>
      <w:r>
        <w:t xml:space="preserve">    if not re.search(r"[a-z]", password):</w:t>
      </w:r>
      <w:r>
        <w:br w:type="textWrapping"/>
      </w:r>
      <w:r>
        <w:t xml:space="preserve">        return False</w:t>
      </w:r>
      <w:r>
        <w:br w:type="textWrapping"/>
      </w:r>
      <w:r>
        <w:t xml:space="preserve">    if not re.search(r"[0-9]", password):</w:t>
      </w:r>
      <w:r>
        <w:br w:type="textWrapping"/>
      </w:r>
      <w:r>
        <w:t xml:space="preserve">        return False</w:t>
      </w:r>
      <w:r>
        <w:br w:type="textWrapping"/>
      </w:r>
      <w:r>
        <w:t xml:space="preserve">    if not re.search(r"[!@#$%^&amp;*(),.?":{}|&lt;&gt;]", password):</w:t>
      </w:r>
      <w:r>
        <w:br w:type="textWrapping"/>
      </w:r>
      <w:r>
        <w:t xml:space="preserve">        return False</w:t>
      </w:r>
      <w:r>
        <w:br w:type="textWrapping"/>
      </w:r>
      <w:r>
        <w:t xml:space="preserve">    return True</w:t>
      </w:r>
      <w:r>
        <w:br w:type="textWrapping"/>
      </w:r>
      <w:r>
        <w:br w:type="textWrapping"/>
      </w:r>
      <w:r>
        <w:t>def main():</w:t>
      </w:r>
      <w:r>
        <w:br w:type="textWrapping"/>
      </w:r>
      <w:r>
        <w:t xml:space="preserve">    user_password = input("Enter password: ")</w:t>
      </w:r>
      <w:r>
        <w:br w:type="textWrapping"/>
      </w:r>
      <w:r>
        <w:t xml:space="preserve">    if is_strong_password(user_password):</w:t>
      </w:r>
      <w:r>
        <w:br w:type="textWrapping"/>
      </w:r>
      <w:r>
        <w:t xml:space="preserve">        print("Strong Password")</w:t>
      </w:r>
      <w:r>
        <w:br w:type="textWrapping"/>
      </w:r>
      <w:r>
        <w:t xml:space="preserve">    else:</w:t>
      </w:r>
      <w:r>
        <w:br w:type="textWrapping"/>
      </w:r>
      <w:r>
        <w:t xml:space="preserve">        print("Weak Password")</w:t>
      </w:r>
      <w:r>
        <w:br w:type="textWrapping"/>
      </w:r>
      <w:r>
        <w:br w:type="textWrapping"/>
      </w:r>
      <w:r>
        <w:t>if __name__ == "__main__":</w:t>
      </w:r>
      <w:r>
        <w:br w:type="textWrapping"/>
      </w:r>
      <w:r>
        <w:t xml:space="preserve">    main()</w:t>
      </w:r>
      <w:r>
        <w:br w:type="textWrapping"/>
      </w:r>
    </w:p>
    <w:p w14:paraId="61A342BF">
      <w:pPr>
        <w:pStyle w:val="4"/>
        <w:rPr>
          <w:color w:val="auto"/>
        </w:rPr>
      </w:pPr>
      <w:r>
        <w:rPr>
          <w:color w:val="auto"/>
        </w:rPr>
        <w:t>Justification</w:t>
      </w:r>
    </w:p>
    <w:p w14:paraId="4F44935F">
      <w:r>
        <w:br w:type="textWrapping"/>
      </w:r>
      <w:r>
        <w:t xml:space="preserve">The enhanced versions improve readability through meaningful variable names, structured functions, and proper formatting according to PEP 8 standards. </w:t>
      </w:r>
      <w:r>
        <w:br w:type="textWrapping"/>
      </w:r>
      <w:r>
        <w:t xml:space="preserve">Maintainability is improved through modular functions and reusable logic. </w:t>
      </w:r>
      <w:r>
        <w:br w:type="textWrapping"/>
      </w:r>
      <w:r>
        <w:t xml:space="preserve">Security is strengthened by adding multiple password validation rules and proper exception handling. </w:t>
      </w:r>
      <w:r>
        <w:br w:type="textWrapping"/>
      </w:r>
      <w:r>
        <w:t>AI-assisted refactoring transforms basic scripts into structured, professional-quality Python programs.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F25"/>
    <w:rsid w:val="006C4FEB"/>
    <w:rsid w:val="007307E2"/>
    <w:rsid w:val="00AA1D8D"/>
    <w:rsid w:val="00B47730"/>
    <w:rsid w:val="00CB0664"/>
    <w:rsid w:val="00FC693F"/>
    <w:rsid w:val="2E12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523</Words>
  <Characters>2987</Characters>
  <Lines>24</Lines>
  <Paragraphs>7</Paragraphs>
  <TotalTime>1</TotalTime>
  <ScaleCrop>false</ScaleCrop>
  <LinksUpToDate>false</LinksUpToDate>
  <CharactersWithSpaces>3503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KARKA HANISHKA REDDY</cp:lastModifiedBy>
  <dcterms:modified xsi:type="dcterms:W3CDTF">2026-02-24T07:41:56Z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D0C83A78ADC944CBA1119FB8CD899906_13</vt:lpwstr>
  </property>
</Properties>
</file>